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471EE7">
      <w:pPr>
        <w:pStyle w:val="19"/>
        <w:pBdr>
          <w:bottom w:val="none" w:color="auto" w:sz="0" w:space="0"/>
        </w:pBdr>
        <w:tabs>
          <w:tab w:val="center" w:pos="4153"/>
          <w:tab w:val="right" w:pos="8306"/>
          <w:tab w:val="clear" w:pos="4680"/>
          <w:tab w:val="clear" w:pos="9360"/>
        </w:tabs>
        <w:spacing w:line="240" w:lineRule="auto"/>
        <w:jc w:val="center"/>
        <w:rPr>
          <w:rFonts w:hint="default" w:ascii="Arial Black" w:hAnsi="Arial Black" w:cs="Arial Black"/>
          <w:b/>
          <w:bCs/>
          <w:sz w:val="22"/>
          <w:szCs w:val="22"/>
        </w:rPr>
      </w:pPr>
    </w:p>
    <w:p w14:paraId="01DBB349">
      <w:pPr>
        <w:pStyle w:val="19"/>
        <w:pBdr>
          <w:bottom w:val="none" w:color="auto" w:sz="0" w:space="0"/>
        </w:pBdr>
        <w:tabs>
          <w:tab w:val="center" w:pos="4153"/>
          <w:tab w:val="right" w:pos="8306"/>
          <w:tab w:val="clear" w:pos="4680"/>
          <w:tab w:val="clear" w:pos="9360"/>
        </w:tabs>
        <w:spacing w:line="240" w:lineRule="auto"/>
        <w:jc w:val="center"/>
        <w:rPr>
          <w:rFonts w:hint="default" w:ascii="Arial Black" w:hAnsi="Arial Black" w:cs="Arial Black"/>
          <w:b/>
          <w:bCs/>
          <w:sz w:val="22"/>
          <w:szCs w:val="22"/>
        </w:rPr>
      </w:pPr>
    </w:p>
    <w:p w14:paraId="5294F846">
      <w:pPr>
        <w:pStyle w:val="19"/>
        <w:pBdr>
          <w:bottom w:val="none" w:color="auto" w:sz="0" w:space="0"/>
        </w:pBdr>
        <w:tabs>
          <w:tab w:val="center" w:pos="4153"/>
          <w:tab w:val="right" w:pos="8306"/>
          <w:tab w:val="clear" w:pos="4680"/>
          <w:tab w:val="clear" w:pos="9360"/>
        </w:tabs>
        <w:spacing w:line="240" w:lineRule="auto"/>
        <w:jc w:val="center"/>
        <w:rPr>
          <w:rFonts w:hint="default" w:ascii="Arial Black" w:hAnsi="Arial Black" w:cs="Arial Black"/>
          <w:b/>
          <w:bCs/>
          <w:sz w:val="22"/>
          <w:szCs w:val="22"/>
          <w:lang w:val="en-US"/>
        </w:rPr>
      </w:pPr>
      <w:r>
        <w:rPr>
          <w:rFonts w:hint="default" w:ascii="Arial Black" w:hAnsi="Arial Black" w:cs="Arial Black"/>
          <w:b/>
          <w:bCs/>
          <w:sz w:val="22"/>
          <w:szCs w:val="22"/>
          <w:lang w:val="en-US"/>
        </w:rPr>
        <w:t xml:space="preserve">      </w:t>
      </w:r>
      <w:r>
        <w:rPr>
          <w:rFonts w:hint="default" w:ascii="Arial Black" w:hAnsi="Arial Black" w:cs="Arial Black"/>
          <w:b/>
          <w:bCs/>
          <w:sz w:val="22"/>
          <w:szCs w:val="22"/>
        </w:rPr>
        <w:t>በየካ ክፍለ ከተማ  አስተዳደር</w:t>
      </w:r>
      <w:r>
        <w:rPr>
          <w:rFonts w:hint="default" w:ascii="Arial Black" w:hAnsi="Arial Black" w:cs="Arial Black"/>
          <w:b/>
          <w:bCs/>
          <w:sz w:val="22"/>
          <w:szCs w:val="22"/>
        </w:rPr>
        <w:t>ጤና ጽ/ቤት</w:t>
      </w:r>
      <w:r>
        <w:rPr>
          <w:rFonts w:hint="default" w:ascii="Arial Black" w:hAnsi="Arial Black" w:cs="Arial Black"/>
          <w:b/>
          <w:bCs/>
          <w:sz w:val="22"/>
          <w:szCs w:val="22"/>
          <w:lang w:val="en-US"/>
        </w:rPr>
        <w:t xml:space="preserve">              </w:t>
      </w:r>
      <w:r>
        <w:t xml:space="preserve">Card No: __________________ </w:t>
      </w:r>
    </w:p>
    <w:p w14:paraId="295AB447">
      <w:pPr>
        <w:jc w:val="center"/>
      </w:pPr>
      <w:r>
        <w:rPr>
          <w:rFonts w:hint="default" w:ascii="Arial Black" w:hAnsi="Arial Black" w:cs="Arial Black"/>
          <w:b/>
          <w:bCs/>
          <w:sz w:val="22"/>
          <w:szCs w:val="22"/>
          <w:lang w:val="en-US"/>
        </w:rPr>
        <w:t xml:space="preserve">                  </w:t>
      </w:r>
      <w:r>
        <w:rPr>
          <w:rFonts w:hint="default" w:ascii="Arial Rounded MT Bold" w:hAnsi="Arial Rounded MT Bold" w:cs="Arial Rounded MT Bold"/>
          <w:b/>
          <w:bCs/>
          <w:sz w:val="22"/>
          <w:szCs w:val="22"/>
        </w:rPr>
        <w:t>ወረዳ 8 ጨ</w:t>
      </w:r>
      <w:r>
        <w:rPr>
          <w:rFonts w:hint="default" w:ascii="Arial Rounded MT Bold" w:hAnsi="Arial Rounded MT Bold" w:cs="Arial Rounded MT Bold"/>
          <w:b/>
          <w:bCs/>
          <w:sz w:val="22"/>
          <w:szCs w:val="22"/>
          <w:lang w:val="en-US"/>
        </w:rPr>
        <w:t xml:space="preserve"> </w:t>
      </w:r>
      <w:r>
        <w:rPr>
          <w:rFonts w:hint="default" w:ascii="Arial Rounded MT Bold" w:hAnsi="Arial Rounded MT Bold" w:cs="Arial Rounded MT Bold"/>
          <w:b/>
          <w:bCs/>
          <w:sz w:val="22"/>
          <w:szCs w:val="22"/>
        </w:rPr>
        <w:t>ፌ ጤና ጣብያ</w:t>
      </w:r>
      <w:r>
        <w:rPr>
          <w:rFonts w:hint="default" w:ascii="Arial Rounded MT Bold" w:hAnsi="Arial Rounded MT Bold" w:cs="Arial Rounded MT Bold"/>
          <w:b/>
          <w:bCs/>
          <w:sz w:val="22"/>
          <w:szCs w:val="22"/>
          <w:lang w:val="en-US"/>
        </w:rPr>
        <w:t xml:space="preserve">                                       </w:t>
      </w:r>
      <w:r>
        <w:t>Date: __________________</w:t>
      </w:r>
    </w:p>
    <w:p w14:paraId="19DEDBA1">
      <w:pPr>
        <w:pStyle w:val="19"/>
        <w:pBdr>
          <w:bottom w:val="none" w:color="auto" w:sz="0" w:space="0"/>
        </w:pBdr>
        <w:tabs>
          <w:tab w:val="center" w:pos="4153"/>
          <w:tab w:val="right" w:pos="8306"/>
          <w:tab w:val="clear" w:pos="4680"/>
          <w:tab w:val="clear" w:pos="9360"/>
        </w:tabs>
        <w:spacing w:line="240" w:lineRule="auto"/>
        <w:ind w:firstLine="420" w:firstLineChars="150"/>
        <w:jc w:val="both"/>
        <w:rPr>
          <w:rFonts w:hint="default" w:ascii="Arial Black" w:hAnsi="Arial Black" w:cs="Arial Black"/>
          <w:b/>
          <w:bCs/>
          <w:sz w:val="28"/>
          <w:szCs w:val="28"/>
          <w:lang w:val="en-US"/>
        </w:rPr>
      </w:pPr>
      <w:r>
        <w:rPr>
          <w:rFonts w:hint="default" w:ascii="Arial Rounded MT Bold" w:hAnsi="Arial Rounded MT Bold" w:cs="Arial Rounded MT Bold"/>
          <w:b w:val="0"/>
          <w:bCs w:val="0"/>
          <w:sz w:val="28"/>
          <w:szCs w:val="28"/>
          <w:lang w:val="en-US"/>
        </w:rPr>
        <w:t>YEKA SUB-CITY ADMINISTRATION</w:t>
      </w:r>
    </w:p>
    <w:p w14:paraId="139BB1D9">
      <w:pPr>
        <w:pStyle w:val="19"/>
        <w:pBdr>
          <w:bottom w:val="none" w:color="auto" w:sz="0" w:space="0"/>
        </w:pBdr>
        <w:tabs>
          <w:tab w:val="center" w:pos="4153"/>
          <w:tab w:val="right" w:pos="8306"/>
          <w:tab w:val="clear" w:pos="4680"/>
          <w:tab w:val="clear" w:pos="9360"/>
        </w:tabs>
        <w:spacing w:line="240" w:lineRule="auto"/>
        <w:ind w:firstLine="1540" w:firstLineChars="700"/>
        <w:jc w:val="both"/>
        <w:rPr>
          <w:rFonts w:hint="default" w:ascii="Arial Rounded MT Bold" w:hAnsi="Arial Rounded MT Bold" w:cs="Arial Rounded MT Bold"/>
          <w:b w:val="0"/>
          <w:bCs w:val="0"/>
          <w:sz w:val="22"/>
          <w:szCs w:val="22"/>
          <w:lang w:val="en-US"/>
        </w:rPr>
      </w:pPr>
      <w:r>
        <w:rPr>
          <w:rFonts w:hint="default" w:ascii="Arial Rounded MT Bold" w:hAnsi="Arial Rounded MT Bold" w:cs="Arial Rounded MT Bold"/>
          <w:b w:val="0"/>
          <w:bCs w:val="0"/>
          <w:sz w:val="22"/>
          <w:szCs w:val="22"/>
          <w:lang w:val="en-US"/>
        </w:rPr>
        <w:t>HEALTH OFFICE</w:t>
      </w:r>
    </w:p>
    <w:p w14:paraId="0AB03948">
      <w:pPr>
        <w:ind w:firstLine="990" w:firstLineChars="450"/>
        <w:jc w:val="both"/>
        <w:rPr>
          <w:sz w:val="28"/>
          <w:szCs w:val="28"/>
        </w:rPr>
      </w:pPr>
      <w:r>
        <w:rPr>
          <w:rFonts w:hint="default" w:ascii="Arial Rounded MT Bold" w:hAnsi="Arial Rounded MT Bold" w:cs="Arial Rounded MT Bold"/>
          <w:b w:val="0"/>
          <w:bCs w:val="0"/>
          <w:sz w:val="22"/>
          <w:szCs w:val="22"/>
          <w:lang w:val="en-US"/>
        </w:rPr>
        <w:t>WEREDA 8 CHEFF HEALTH CENTER</w:t>
      </w:r>
    </w:p>
    <w:p w14:paraId="3B0E83EC">
      <w:pPr>
        <w:spacing w:after="0" w:line="240" w:lineRule="auto"/>
      </w:pPr>
      <w:r>
        <w:t>አዲስ አበባ</w:t>
      </w:r>
    </w:p>
    <w:p w14:paraId="3DF365BE">
      <w:pPr>
        <w:spacing w:after="0" w:line="240" w:lineRule="auto"/>
      </w:pPr>
      <w:r>
        <w:t>Addis Ababa</w:t>
      </w:r>
    </w:p>
    <w:p w14:paraId="0D97B79A">
      <w:pPr>
        <w:spacing w:after="0" w:line="240" w:lineRule="auto"/>
      </w:pPr>
      <w:r>
        <w:t>Tel. No. 0118-696152</w:t>
      </w:r>
    </w:p>
    <w:p w14:paraId="4D9B3E47">
      <w:r>
        <w:br w:type="textWrapping"/>
      </w:r>
    </w:p>
    <w:p w14:paraId="640D1F85">
      <w:r>
        <w:t>ስም / Name: ______________________________________________</w:t>
      </w:r>
      <w:bookmarkStart w:id="0" w:name="_GoBack"/>
      <w:bookmarkEnd w:id="0"/>
      <w:r>
        <w:t>Age: __________    Sex: __________</w:t>
      </w:r>
    </w:p>
    <w:p w14:paraId="1830618E">
      <w:r>
        <w:br w:type="textWrapping"/>
      </w:r>
    </w:p>
    <w:p w14:paraId="397D5A07">
      <w:r>
        <w:t>የበሽታ ምርመራ ወይም ጉዳት / Diagnosis or injury:</w:t>
      </w:r>
    </w:p>
    <w:p w14:paraId="7128EC74">
      <w:r>
        <w:t>___________________________________________________________</w:t>
      </w:r>
    </w:p>
    <w:p w14:paraId="7D3E61B0">
      <w:r>
        <w:t>___________________________________________________________</w:t>
      </w:r>
    </w:p>
    <w:p w14:paraId="755516CD">
      <w:r>
        <w:br w:type="textWrapping"/>
      </w:r>
    </w:p>
    <w:p w14:paraId="733A382E">
      <w:r>
        <w:t>የሐኪሙ ምክር / Dr.’s Recommendation:</w:t>
      </w:r>
    </w:p>
    <w:p w14:paraId="7B823D46">
      <w:r>
        <w:t>___________________________________________________________</w:t>
      </w:r>
    </w:p>
    <w:p w14:paraId="6CC5493C">
      <w:r>
        <w:t>___________________________________________________________</w:t>
      </w:r>
    </w:p>
    <w:p w14:paraId="21DFDF12">
      <w:r>
        <w:br w:type="textWrapping"/>
      </w:r>
    </w:p>
    <w:p w14:paraId="70431E27">
      <w:r>
        <w:t>የምርመራ ቀን / Date of Examination: __________________________</w:t>
      </w:r>
    </w:p>
    <w:p w14:paraId="18A5769B">
      <w:r>
        <w:t>የሐኪሙ ስም / Doctor's Name: ____________________     Signature: _______________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E186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nebiyou girma</cp:lastModifiedBy>
  <dcterms:modified xsi:type="dcterms:W3CDTF">2025-12-20T13:33:45Z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EE8D41DD35A1481E98F2F6DA3583C7DE_12</vt:lpwstr>
  </property>
</Properties>
</file>