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BB77D">
      <w:pPr>
        <w:jc w:val="center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1189990" cy="739775"/>
            <wp:effectExtent l="0" t="0" r="13970" b="6985"/>
            <wp:docPr id="1" name="Picture 1" descr="308504506_499250335541931_5393293003449018721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308504506_499250335541931_5393293003449018721_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6"/>
          <w:szCs w:val="36"/>
          <w:lang w:val="en-US"/>
        </w:rPr>
        <w:t xml:space="preserve">     </w:t>
      </w:r>
      <w:r>
        <w:rPr>
          <w:rFonts w:hint="default"/>
          <w:sz w:val="36"/>
          <w:szCs w:val="36"/>
          <w:lang w:val="en-US"/>
        </w:rPr>
        <w:t>S&amp;M Furniture</w:t>
      </w:r>
    </w:p>
    <w:p w14:paraId="04988417">
      <w:pPr>
        <w:jc w:val="right"/>
      </w:pPr>
      <w:r>
        <w:t>Date: [Insert Date]</w:t>
      </w:r>
    </w:p>
    <w:p w14:paraId="491EFB21">
      <w:pPr>
        <w:jc w:val="center"/>
      </w:pPr>
      <w:r>
        <w:br w:type="textWrapping"/>
      </w:r>
      <w:r>
        <w:rPr>
          <w:b/>
          <w:bCs/>
          <w:sz w:val="28"/>
          <w:szCs w:val="28"/>
          <w:u w:val="single"/>
        </w:rPr>
        <w:t>To Whom It May Concern,</w:t>
      </w:r>
      <w:r>
        <w:br w:type="textWrapping"/>
      </w:r>
    </w:p>
    <w:p w14:paraId="20FB13A6">
      <w:r>
        <w:t>This is to certify that Mr. Nebiyou Girma was employed with S&amp;M Furniture as a Driver from [Start Year] to [End Year], completing a total of 5 years of dedicated service.</w:t>
      </w:r>
    </w:p>
    <w:p w14:paraId="320915D3">
      <w:r>
        <w:t>During his tenure with our organization, Mr. Nebiyou was responsible for:</w:t>
      </w:r>
    </w:p>
    <w:p w14:paraId="4E5D9449">
      <w:r>
        <w:t>- Safely transporting goods and materials to various customer locations</w:t>
      </w:r>
    </w:p>
    <w:p w14:paraId="778B7940">
      <w:r>
        <w:t>- Ensuring timely delivery and accuracy of shipments</w:t>
      </w:r>
    </w:p>
    <w:p w14:paraId="6339BEE5">
      <w:r>
        <w:t>- Maintaining the assigned vehicle in excellent working condition</w:t>
      </w:r>
    </w:p>
    <w:p w14:paraId="00BCC299">
      <w:r>
        <w:t>- Following company protocols, road safety rules, and delivery schedules</w:t>
      </w:r>
    </w:p>
    <w:p w14:paraId="68E5273A">
      <w:r>
        <w:t>- Assisting with loading and unloading tasks when required</w:t>
      </w:r>
    </w:p>
    <w:p w14:paraId="1A7739F7">
      <w:r>
        <w:t>- Providing exceptional customer service and representing the company professionally</w:t>
      </w:r>
    </w:p>
    <w:p w14:paraId="567E9624">
      <w:r>
        <w:t>Mr. Nebiyou demonstrated strong work ethic, punctuality, and reliability throughout his service. He maintained a positive attitude, adhered to company policies, and handled his responsibilities with professionalism. We found him to be trustworthy, cooperative, and efficient in carrying out all assigned tasks.</w:t>
      </w:r>
    </w:p>
    <w:p w14:paraId="7E180C71">
      <w:r>
        <w:t>We greatly appreciate his contribution to our organization and wish him continued success in his future career endeavors.</w:t>
      </w:r>
    </w:p>
    <w:p w14:paraId="688A249F"/>
    <w:p w14:paraId="1F879A75">
      <w:pPr>
        <w:jc w:val="right"/>
      </w:pPr>
      <w:r>
        <w:br w:type="textWrapping"/>
      </w:r>
      <w:r>
        <w:t>Regards,</w:t>
      </w:r>
    </w:p>
    <w:p w14:paraId="6D6CC223">
      <w:pPr>
        <w:jc w:val="right"/>
      </w:pPr>
      <w:r>
        <w:t>[Signature]</w:t>
      </w:r>
    </w:p>
    <w:p w14:paraId="581EC1C7">
      <w:pPr>
        <w:jc w:val="right"/>
      </w:pPr>
      <w:r>
        <w:t>[Name of Authorized Person]</w:t>
      </w:r>
    </w:p>
    <w:p w14:paraId="10231F8B">
      <w:pPr>
        <w:jc w:val="right"/>
      </w:pPr>
      <w:r>
        <w:t>[Designation]</w:t>
      </w:r>
    </w:p>
    <w:p w14:paraId="7E57C0AF">
      <w:pPr>
        <w:jc w:val="right"/>
      </w:pPr>
      <w:bookmarkStart w:id="0" w:name="_GoBack"/>
      <w:bookmarkEnd w:id="0"/>
      <w:r>
        <w:t>S&amp;M Furniture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B20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nebiyou girma</cp:lastModifiedBy>
  <dcterms:modified xsi:type="dcterms:W3CDTF">2025-12-08T11:35:34Z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8A6EE315A23A422E88556483FE70AA3B_12</vt:lpwstr>
  </property>
</Properties>
</file>